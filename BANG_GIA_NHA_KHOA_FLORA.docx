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4123">
      <w:pPr>
        <w:spacing w:before="0" w:after="40"/>
        <w:jc w:val="center"/>
      </w:pPr>
      <w:r>
        <w:rPr>
          <w:rFonts w:ascii="Calibri" w:hAnsi="Calibri"/>
          <w:b/>
          <w:color w:val="0033A3"/>
          <w:sz w:val="44"/>
        </w:rPr>
        <w:t>NHA KHOA FLORA</w:t>
      </w:r>
    </w:p>
    <w:p w14:paraId="46A4672C">
      <w:pPr>
        <w:spacing w:before="0" w:after="160"/>
        <w:jc w:val="center"/>
      </w:pPr>
      <w:r>
        <w:rPr>
          <w:rFonts w:ascii="Calibri" w:hAnsi="Calibri"/>
          <w:b/>
          <w:color w:val="0493F1"/>
          <w:sz w:val="26"/>
        </w:rPr>
        <w:t>BẢNG GIÁ DỊCH VỤ</w:t>
      </w:r>
    </w:p>
    <w:p w14:paraId="0A9E4789">
      <w:pPr>
        <w:spacing w:before="0" w:after="360"/>
        <w:jc w:val="center"/>
      </w:pPr>
      <w:r>
        <w:rPr>
          <w:rFonts w:ascii="Calibri" w:hAnsi="Calibri"/>
          <w:color w:val="475569"/>
          <w:sz w:val="19"/>
        </w:rPr>
        <w:t>Địa chỉ: 326 Nguyễn Thị Minh Khai, Phường Bàn Cờ, Quận 3, TP. Hồ Chí Minh</w:t>
      </w:r>
      <w:r>
        <w:rPr>
          <w:rFonts w:ascii="Calibri" w:hAnsi="Calibri"/>
          <w:color w:val="475569"/>
          <w:sz w:val="19"/>
        </w:rPr>
        <w:br w:type="textWrapping"/>
      </w:r>
      <w:r>
        <w:rPr>
          <w:rFonts w:ascii="Calibri" w:hAnsi="Calibri"/>
          <w:color w:val="475569"/>
          <w:sz w:val="19"/>
        </w:rPr>
        <w:t>Hotline: 028 7305 8999  |  Giờ làm việc: 8:30 – 18:30 (Thứ 2 – Chủ Nhật)</w:t>
      </w:r>
      <w:r>
        <w:rPr>
          <w:rFonts w:ascii="Calibri" w:hAnsi="Calibri"/>
          <w:color w:val="475569"/>
          <w:sz w:val="19"/>
        </w:rPr>
        <w:br w:type="textWrapping"/>
      </w:r>
      <w:r>
        <w:rPr>
          <w:rFonts w:ascii="Calibri" w:hAnsi="Calibri"/>
          <w:color w:val="475569"/>
          <w:sz w:val="19"/>
        </w:rPr>
        <w:t>Website: https://nhakhoaflora.com  |  Tiêu chuẩn: Hệ thống Nha khoa Êm Ái Chuẩn Thụy Sĩ</w:t>
      </w:r>
    </w:p>
    <w:p w14:paraId="733C4398">
      <w:pPr>
        <w:keepNext/>
        <w:spacing w:before="320" w:after="80"/>
      </w:pPr>
      <w:r>
        <w:rPr>
          <w:rFonts w:ascii="Calibri" w:hAnsi="Calibri"/>
          <w:b/>
          <w:color w:val="0033A3"/>
          <w:sz w:val="26"/>
        </w:rPr>
        <w:t>1. CẤY GHÉP IMPLANT THỤY SĨ &amp; QUỐC TẾ</w:t>
      </w:r>
    </w:p>
    <w:p w14:paraId="5DFA79AB"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Công nghệ định vị chuẩn xác, giảm thiểu sang chấn, bảo tồn xương hàm tối đa.</w:t>
      </w:r>
    </w:p>
    <w:tbl>
      <w:tblPr>
        <w:tblStyle w:val="12"/>
        <w:tblW w:w="0" w:type="auto"/>
        <w:jc w:val="center"/>
        <w:tblBorders>
          <w:top w:val="single" w:color="D3DCE6" w:sz="4" w:space="0"/>
          <w:left w:val="none" w:color="auto" w:sz="0" w:space="0"/>
          <w:bottom w:val="single" w:color="D3DCE6" w:sz="4" w:space="0"/>
          <w:right w:val="none" w:color="auto" w:sz="0" w:space="0"/>
          <w:insideH w:val="single" w:color="D3DCE6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2504"/>
        <w:gridCol w:w="1704"/>
        <w:gridCol w:w="1704"/>
        <w:gridCol w:w="1704"/>
        <w:gridCol w:w="1704"/>
      </w:tblGrid>
      <w:tr w14:paraId="0E3CE62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71C2D84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w="2504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82001F0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Dòng Trụ / Dịch Vụ Implant</w:t>
            </w:r>
          </w:p>
        </w:tc>
        <w:tc>
          <w:tcPr>
            <w:tcW w:w="1704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5B920F3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Xuất Xứ</w:t>
            </w:r>
          </w:p>
        </w:tc>
        <w:tc>
          <w:tcPr>
            <w:tcW w:w="1704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CB39003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Bảo Hành</w:t>
            </w:r>
          </w:p>
        </w:tc>
        <w:tc>
          <w:tcPr>
            <w:tcW w:w="1704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526EC53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Đơn Vị Tính</w:t>
            </w:r>
          </w:p>
        </w:tc>
        <w:tc>
          <w:tcPr>
            <w:tcW w:w="1704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702663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Chi Phí (VNĐ)</w:t>
            </w:r>
          </w:p>
        </w:tc>
      </w:tr>
      <w:tr w14:paraId="70EA564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AC70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C2F7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 Osstem / Dentium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526F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Hàn Quốc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237E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10 năm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0BF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AE28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16.000.000 đ</w:t>
            </w:r>
          </w:p>
        </w:tc>
      </w:tr>
      <w:tr w14:paraId="02D803D9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414B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D032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 Dentium Superline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780F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Mỹ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70AC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10 năm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3E8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BCBD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22.000.000 đ</w:t>
            </w:r>
          </w:p>
        </w:tc>
      </w:tr>
      <w:tr w14:paraId="2384E3C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8388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4F12D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 Neodent (Straumann Group)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F30A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7B95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15 năm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8817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2AD1A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26.000.000 đ</w:t>
            </w:r>
          </w:p>
        </w:tc>
      </w:tr>
      <w:tr w14:paraId="7E8129B5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6BD0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4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8356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Implantswiss (Khuyên dùng)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ED67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95D9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đời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00DD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0DBA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29.000.000 đ</w:t>
            </w:r>
          </w:p>
        </w:tc>
      </w:tr>
      <w:tr w14:paraId="23C8F91B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DF4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4672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 Straumann SLA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4E96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9F8D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đời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15B4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49C35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32.000.000 đ</w:t>
            </w:r>
          </w:p>
        </w:tc>
      </w:tr>
      <w:tr w14:paraId="298D212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1A41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6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E0DE5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 Nobel Biocare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CE99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Mỹ / Thụy Điển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2B28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đời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7D91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35A9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35.000.000 đ</w:t>
            </w:r>
          </w:p>
        </w:tc>
      </w:tr>
      <w:tr w14:paraId="40CCBCA3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F857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7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00A7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Implant Straumann SLActive (Màng nước)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0213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1683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đời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5D14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trụ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DBEC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39.000.000 đ</w:t>
            </w:r>
          </w:p>
        </w:tc>
      </w:tr>
      <w:tr w14:paraId="5735E05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AE15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8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21CD7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All-on-4 Dentium Hàn Quốc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FCDF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Hàn Quốc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52C2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5CCC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822A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150.000.000 đ</w:t>
            </w:r>
          </w:p>
        </w:tc>
      </w:tr>
      <w:tr w14:paraId="120595E0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57BA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9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3914C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All-on-6 Dentium Hàn Quốc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5953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Hàn Quốc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EC32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8B99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47B8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180.000.000 đ</w:t>
            </w:r>
          </w:p>
        </w:tc>
      </w:tr>
      <w:tr w14:paraId="72F80267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10E6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10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EF5A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All-on-4 Dentium USA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0CAF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Mỹ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1025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E48C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970E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180.000.000 đ</w:t>
            </w:r>
          </w:p>
        </w:tc>
      </w:tr>
      <w:tr w14:paraId="0C6A6D90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6F01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11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40B0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All-on-6 Dentium USA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999C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Mỹ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17F9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FBA3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1B8FE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240.000.000 đ</w:t>
            </w:r>
          </w:p>
        </w:tc>
      </w:tr>
      <w:tr w14:paraId="6CDFBCE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9386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12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D7D6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All-on-4 Implantswiss Thụy Sĩ (Đề xuất)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370C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D5FD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E870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2675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200.000.000 đ</w:t>
            </w:r>
          </w:p>
        </w:tc>
      </w:tr>
      <w:tr w14:paraId="52465B6C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96DE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13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0C64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All-on-6 Implantswiss Thụy Sĩ (Đề xuất)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BF51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EC8E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8F10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2525A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250.000.000 đ</w:t>
            </w:r>
          </w:p>
        </w:tc>
      </w:tr>
      <w:tr w14:paraId="7433B35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1E0A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14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4B14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All-on-4 Straumann SLA Thụy Sĩ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2597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6159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0E3C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374B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250.000.000 đ</w:t>
            </w:r>
          </w:p>
        </w:tc>
      </w:tr>
      <w:tr w14:paraId="6AFFFA3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74B4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15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6C8A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All-on-6 Straumann SLA 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69BF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7BF6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0EB1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7764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290.000.000 đ</w:t>
            </w:r>
          </w:p>
        </w:tc>
      </w:tr>
      <w:tr w14:paraId="0CF164A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B489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16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D4640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All-on-4 Straumann SLActive Thụy Sĩ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DBBA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8256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29F2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5B771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280.000.000 đ</w:t>
            </w:r>
          </w:p>
        </w:tc>
      </w:tr>
      <w:tr w14:paraId="0294AE1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A30E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17</w:t>
            </w:r>
          </w:p>
        </w:tc>
        <w:tc>
          <w:tcPr>
            <w:tcW w:w="25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2031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Phục hình All-on-6 Straumann SLActive 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B4B1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Thụy Sĩ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3950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6CE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Hàm</w:t>
            </w:r>
          </w:p>
        </w:tc>
        <w:tc>
          <w:tcPr>
            <w:tcW w:w="17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6A92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320.000.000 đ</w:t>
            </w:r>
          </w:p>
        </w:tc>
      </w:tr>
      <w:tr w14:paraId="2C48085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9712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18</w:t>
            </w:r>
          </w:p>
        </w:tc>
        <w:tc>
          <w:tcPr>
            <w:tcW w:w="25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4AA3A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Ghép xương nhân tạo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B952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2B19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-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A23C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Vùng / CC</w:t>
            </w:r>
          </w:p>
        </w:tc>
        <w:tc>
          <w:tcPr>
            <w:tcW w:w="17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3AE2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8.000.000 - 11.000.000 đ</w:t>
            </w:r>
          </w:p>
        </w:tc>
      </w:tr>
    </w:tbl>
    <w:p w14:paraId="424A1A4B">
      <w:pPr>
        <w:keepNext/>
        <w:spacing w:before="320" w:after="80"/>
      </w:pPr>
      <w:bookmarkStart w:id="0" w:name="_GoBack"/>
      <w:bookmarkEnd w:id="0"/>
      <w:r>
        <w:rPr>
          <w:rFonts w:ascii="Calibri" w:hAnsi="Calibri"/>
          <w:b/>
          <w:color w:val="0033A3"/>
          <w:sz w:val="26"/>
        </w:rPr>
        <w:t>2. ĐIỀU TRỊ CƯỜI HỞ LỢI</w:t>
      </w:r>
    </w:p>
    <w:p w14:paraId="6548A3E2"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Tái lập cung cười thẩm mỹ chuẩn tỷ lệ vàng, công nghệ Laser không đau, hồi phục nhanh chóng.</w:t>
      </w:r>
    </w:p>
    <w:tbl>
      <w:tblPr>
        <w:tblStyle w:val="12"/>
        <w:tblW w:w="0" w:type="auto"/>
        <w:jc w:val="center"/>
        <w:tblBorders>
          <w:top w:val="single" w:color="D3DCE6" w:sz="4" w:space="0"/>
          <w:left w:val="none" w:color="auto" w:sz="0" w:space="0"/>
          <w:bottom w:val="single" w:color="D3DCE6" w:sz="4" w:space="0"/>
          <w:right w:val="none" w:color="auto" w:sz="0" w:space="0"/>
          <w:insideH w:val="single" w:color="D3DCE6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4200"/>
        <w:gridCol w:w="2556"/>
        <w:gridCol w:w="2556"/>
      </w:tblGrid>
      <w:tr w14:paraId="48E2DB1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73C4F2D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w="4200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5BC156B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Phương Pháp / Hạng Mục Điều Trị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FEE555F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Đơn Vị Tính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309321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Chi Phí (VNĐ)</w:t>
            </w:r>
          </w:p>
        </w:tc>
      </w:tr>
      <w:tr w14:paraId="5EB0CC8B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A09C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4313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Làm dài thân răng đơn giản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877F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A622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1.000.000 đ</w:t>
            </w:r>
          </w:p>
        </w:tc>
      </w:tr>
      <w:tr w14:paraId="56936F94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B7EB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14B0A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Làm dài thân răng phức tạp (có mài xương ổ)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D42D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12E6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2.000.000 đ</w:t>
            </w:r>
          </w:p>
        </w:tc>
      </w:tr>
      <w:tr w14:paraId="260BC237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B220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27D6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Phẫu thuật định vị lại môi trên (Cắt cơ nâng môi)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9FFC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A3AC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20.000.000 đ</w:t>
            </w:r>
          </w:p>
        </w:tc>
      </w:tr>
      <w:tr w14:paraId="72403D4E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DC57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4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844FA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Ghép mô liên kết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8F2E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B12B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3.000.000 đ</w:t>
            </w:r>
          </w:p>
        </w:tc>
      </w:tr>
      <w:tr w14:paraId="78B97B1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AD76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47241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Ghép mô liên kết kết hợp biểu mô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8E46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9B8E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4.000.000 đ</w:t>
            </w:r>
          </w:p>
        </w:tc>
      </w:tr>
      <w:tr w14:paraId="1CFEF77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E745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6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F2F17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Gói làm dài thân răng đơn giản (6 răng)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6D49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Gói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1D40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6.000.000 đ</w:t>
            </w:r>
          </w:p>
        </w:tc>
      </w:tr>
      <w:tr w14:paraId="01809046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283B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7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7873D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Gói làm dài thân răng đơn giản (8 răng)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FDCC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Gói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3E2A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8.000.000 đ</w:t>
            </w:r>
          </w:p>
        </w:tc>
      </w:tr>
      <w:tr w14:paraId="4E9A72DC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3B11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8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8760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Gói làm dài thân răng có mài xương ổ (6 răng)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BEB1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Gói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9B5A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12.000.000 đ</w:t>
            </w:r>
          </w:p>
        </w:tc>
      </w:tr>
      <w:tr w14:paraId="1D283197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0F83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9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E2E31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Gói làm dài thân răng có mài xương ổ (8 răng)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1162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Gói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797B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16.000.000 đ</w:t>
            </w:r>
          </w:p>
        </w:tc>
      </w:tr>
    </w:tbl>
    <w:p w14:paraId="6002BF19">
      <w:pPr>
        <w:keepNext/>
        <w:spacing w:before="320" w:after="80"/>
      </w:pPr>
      <w:r>
        <w:rPr>
          <w:rFonts w:ascii="Calibri" w:hAnsi="Calibri"/>
          <w:b/>
          <w:color w:val="0033A3"/>
          <w:sz w:val="26"/>
        </w:rPr>
        <w:t>3. CHỈNH NHA - NIỀNG RĂNG</w:t>
      </w:r>
    </w:p>
    <w:p w14:paraId="1D51A24B"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Khắc phục khấp khểnh, hô móm, sai khớp cắn; niềng răng trong suốt Invisalign &amp; mắc cài thông minh.</w:t>
      </w:r>
    </w:p>
    <w:tbl>
      <w:tblPr>
        <w:tblStyle w:val="12"/>
        <w:tblW w:w="0" w:type="auto"/>
        <w:jc w:val="center"/>
        <w:tblBorders>
          <w:top w:val="single" w:color="D3DCE6" w:sz="4" w:space="0"/>
          <w:left w:val="none" w:color="auto" w:sz="0" w:space="0"/>
          <w:bottom w:val="single" w:color="D3DCE6" w:sz="4" w:space="0"/>
          <w:right w:val="none" w:color="auto" w:sz="0" w:space="0"/>
          <w:insideH w:val="single" w:color="D3DCE6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4200"/>
        <w:gridCol w:w="2556"/>
        <w:gridCol w:w="2556"/>
      </w:tblGrid>
      <w:tr w14:paraId="0FFEB1C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DF2F565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w="4200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AE329DC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Loại Khí Cụ / Gói Niềng Răng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DC36E84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Đơn Vị Tính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CEE2FFE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Chi Phí (VNĐ)</w:t>
            </w:r>
          </w:p>
        </w:tc>
      </w:tr>
      <w:tr w14:paraId="6C8031BB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B4EC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D35C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Mắc cài kim loại thường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FBFE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1B4D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35.000.000 đ</w:t>
            </w:r>
          </w:p>
        </w:tc>
      </w:tr>
      <w:tr w14:paraId="7338A60F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3EC4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C548D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Mắc cài kim loại tự buộc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FC35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BD53A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45.000.000 đ</w:t>
            </w:r>
          </w:p>
        </w:tc>
      </w:tr>
      <w:tr w14:paraId="4F2513F0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252A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16C69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Mắc cài sứ thường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4CE5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8E41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50.000.000 đ</w:t>
            </w:r>
          </w:p>
        </w:tc>
      </w:tr>
      <w:tr w14:paraId="045B9A99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C0A7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4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FAFF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Mắc cài sứ tự buộc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6854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F149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60.000.000 đ</w:t>
            </w:r>
          </w:p>
        </w:tc>
      </w:tr>
      <w:tr w14:paraId="2730577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B43E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C3F95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Invisalign Mức 1 (Express - dưới 7 khay)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C1D0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DCA8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59.000.000 đ</w:t>
            </w:r>
          </w:p>
        </w:tc>
      </w:tr>
      <w:tr w14:paraId="6AF817D6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E56C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6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BBF27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Invisalign Mức 2 (Lite - tối đa 14 khay)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7E89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2472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79.000.000 đ</w:t>
            </w:r>
          </w:p>
        </w:tc>
      </w:tr>
      <w:tr w14:paraId="75127FF3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C720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7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D5BC7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Invisalign Mức 3 (Moderate - tối đa 26 khay)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4B36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4D1C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99.000.000 đ</w:t>
            </w:r>
          </w:p>
        </w:tc>
      </w:tr>
      <w:tr w14:paraId="2450409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3E98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8</w:t>
            </w:r>
          </w:p>
        </w:tc>
        <w:tc>
          <w:tcPr>
            <w:tcW w:w="4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CAC29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Invisalign Mức 4 (Comprehensive - toàn diện)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BD9E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Trọn gói 2 hàm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0556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120.000.000 đ</w:t>
            </w:r>
          </w:p>
        </w:tc>
      </w:tr>
    </w:tbl>
    <w:p w14:paraId="35C8B2C2">
      <w:pPr>
        <w:keepNext/>
        <w:spacing w:before="320" w:after="80"/>
      </w:pPr>
      <w:r>
        <w:rPr>
          <w:rFonts w:ascii="Calibri" w:hAnsi="Calibri"/>
          <w:b/>
          <w:color w:val="0033A3"/>
          <w:sz w:val="26"/>
        </w:rPr>
        <w:t>4. PHỤC HÌNH RĂNG SỨ THẨM MỸ</w:t>
      </w:r>
    </w:p>
    <w:p w14:paraId="19680F59"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Vật liệu sứ sinh học chính hãng, độ cứng gấp 4-8 lần răng thật, màu sắc tự nhiên trong bóng.</w:t>
      </w:r>
    </w:p>
    <w:tbl>
      <w:tblPr>
        <w:tblStyle w:val="12"/>
        <w:tblW w:w="0" w:type="auto"/>
        <w:jc w:val="center"/>
        <w:tblBorders>
          <w:top w:val="single" w:color="D3DCE6" w:sz="4" w:space="0"/>
          <w:left w:val="none" w:color="auto" w:sz="0" w:space="0"/>
          <w:bottom w:val="single" w:color="D3DCE6" w:sz="4" w:space="0"/>
          <w:right w:val="none" w:color="auto" w:sz="0" w:space="0"/>
          <w:insideH w:val="single" w:color="D3DCE6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3168"/>
        <w:gridCol w:w="2045"/>
        <w:gridCol w:w="2045"/>
        <w:gridCol w:w="2045"/>
      </w:tblGrid>
      <w:tr w14:paraId="21029BD9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E244ABB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w="3168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07EAC5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Dòng Răng Toàn Sứ / Sứ Kim Loại</w:t>
            </w:r>
          </w:p>
        </w:tc>
        <w:tc>
          <w:tcPr>
            <w:tcW w:w="2045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C5BEFE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Bảo Hành</w:t>
            </w:r>
          </w:p>
        </w:tc>
        <w:tc>
          <w:tcPr>
            <w:tcW w:w="2045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2871A12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Đơn Vị Tính</w:t>
            </w:r>
          </w:p>
        </w:tc>
        <w:tc>
          <w:tcPr>
            <w:tcW w:w="2045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F6C0965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Chi Phí (VNĐ)</w:t>
            </w:r>
          </w:p>
        </w:tc>
      </w:tr>
      <w:tr w14:paraId="418CD67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0083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F433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Răng sứ kim loại Cr-Co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ADE7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 năm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2914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9517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1.200.000 đ</w:t>
            </w:r>
          </w:p>
        </w:tc>
      </w:tr>
      <w:tr w14:paraId="0165E420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2FD98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26C71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Răng sứ Titan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28F2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 năm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15AA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A6FC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2.500.000 đ</w:t>
            </w:r>
          </w:p>
        </w:tc>
      </w:tr>
      <w:tr w14:paraId="2A423F08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D9D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FC15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Răng toàn sứ Zirconia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0700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10 năm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0FAB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50A1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5.000.000 đ</w:t>
            </w:r>
          </w:p>
        </w:tc>
      </w:tr>
      <w:tr w14:paraId="6240B05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A15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4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8F22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Răng toàn sứ Cercon / E.max ZirCAD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E59A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10 năm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D815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D914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6.000.000 đ</w:t>
            </w:r>
          </w:p>
        </w:tc>
      </w:tr>
      <w:tr w14:paraId="3EC9BEA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04D4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8A94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Răng sứ Cercon HT / E.max Press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6010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12 năm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FA5E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A77FC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7.000.000 đ</w:t>
            </w:r>
          </w:p>
        </w:tc>
      </w:tr>
      <w:tr w14:paraId="34B276D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25FB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6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FE03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Răng toàn sứ Lava Plus 3M Mỹ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9681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15 năm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A34D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045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E44B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8.000.000 đ</w:t>
            </w:r>
          </w:p>
        </w:tc>
      </w:tr>
    </w:tbl>
    <w:p w14:paraId="0BA58BDF">
      <w:pPr>
        <w:keepNext/>
        <w:spacing w:before="320" w:after="80"/>
      </w:pPr>
      <w:r>
        <w:rPr>
          <w:rFonts w:ascii="Calibri" w:hAnsi="Calibri"/>
          <w:b/>
          <w:color w:val="0033A3"/>
          <w:sz w:val="26"/>
        </w:rPr>
        <w:t>5. DÁN SỨ VENEER THẨM MỸ</w:t>
      </w:r>
    </w:p>
    <w:p w14:paraId="6933BD38"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Bảo tồn răng gốc tối đa (mài siêu mỏng 0.2 - 0.5mm hoặc không mài), đường cười rạng rỡ tự nhiên.</w:t>
      </w:r>
    </w:p>
    <w:tbl>
      <w:tblPr>
        <w:tblStyle w:val="12"/>
        <w:tblW w:w="0" w:type="auto"/>
        <w:jc w:val="center"/>
        <w:tblBorders>
          <w:top w:val="single" w:color="D3DCE6" w:sz="4" w:space="0"/>
          <w:left w:val="none" w:color="auto" w:sz="0" w:space="0"/>
          <w:bottom w:val="single" w:color="D3DCE6" w:sz="4" w:space="0"/>
          <w:right w:val="none" w:color="auto" w:sz="0" w:space="0"/>
          <w:insideH w:val="single" w:color="D3DCE6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4183"/>
        <w:gridCol w:w="2556"/>
        <w:gridCol w:w="2556"/>
      </w:tblGrid>
      <w:tr w14:paraId="5BF6EEEC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BFD203F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w="4183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7789961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Hạng Mục / Combo Mặt Dán Sứ Veneer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D8BCE9D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Đơn Vị Tính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F105B7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Chi Phí (VNĐ)</w:t>
            </w:r>
          </w:p>
        </w:tc>
      </w:tr>
      <w:tr w14:paraId="5F150CBC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E6C3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54A1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Dán sứ Veneer thẩm mỹ E.max CAD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53D7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8DD31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7.000.000 - 8.000.000 đ</w:t>
            </w:r>
          </w:p>
        </w:tc>
      </w:tr>
      <w:tr w14:paraId="308A0545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5D2E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A439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Combo Dán Sứ Veneer 6 răng cửa trên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B1CA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Combo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E0D3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42.000.000 - 48.000.000 đ</w:t>
            </w:r>
          </w:p>
        </w:tc>
      </w:tr>
      <w:tr w14:paraId="27EA98F4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0E67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BEBE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Combo Dán Sứ Veneer 8 răng cung cười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8BBC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Combo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6E7A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56.000.000 - 64.000.000 đ</w:t>
            </w:r>
          </w:p>
        </w:tc>
      </w:tr>
      <w:tr w14:paraId="71115CD0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9794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4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B36D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Combo Dán Sứ Veneer 10 răng cung cười rộng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9B7C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Combo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23DC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70.000.000 - 80.000.000 đ</w:t>
            </w:r>
          </w:p>
        </w:tc>
      </w:tr>
      <w:tr w14:paraId="0D81AA6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7438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3B4AE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Combo Dán Sứ Veneer 16 răng đầy đủ 2 hàm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BDEB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Combo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5514F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112.000.000 - 128.000.000 đ</w:t>
            </w:r>
          </w:p>
        </w:tc>
      </w:tr>
      <w:tr w14:paraId="30C709D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9B0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6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A6917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Combo Dán Sứ Veneer 20 răng toàn diện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D9DA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Combo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C31C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140.000.000 - 160.000.000 đ</w:t>
            </w:r>
          </w:p>
        </w:tc>
      </w:tr>
    </w:tbl>
    <w:p w14:paraId="13D4926B">
      <w:pPr>
        <w:keepNext/>
        <w:spacing w:before="320" w:after="80"/>
      </w:pPr>
      <w:r>
        <w:rPr>
          <w:rFonts w:ascii="Calibri" w:hAnsi="Calibri"/>
          <w:b/>
          <w:color w:val="0033A3"/>
          <w:sz w:val="26"/>
        </w:rPr>
        <w:t>6. NHA KHOA TỔNG QUÁT &amp; ĐIỀU TRỊ BỆNH LÝ</w:t>
      </w:r>
    </w:p>
    <w:p w14:paraId="1FE2A8EA">
      <w:pPr>
        <w:keepNext/>
        <w:spacing w:before="0" w:after="120"/>
      </w:pPr>
      <w:r>
        <w:rPr>
          <w:rFonts w:ascii="Calibri" w:hAnsi="Calibri"/>
          <w:i/>
          <w:color w:val="64748B"/>
          <w:sz w:val="19"/>
        </w:rPr>
        <w:t>Chăm sóc nụ cười toàn diện: Thăm khám chuyên sâu, điều trị êm ái, bảo vệ sức khỏe răng miệng dài lâu.</w:t>
      </w:r>
    </w:p>
    <w:tbl>
      <w:tblPr>
        <w:tblStyle w:val="12"/>
        <w:tblW w:w="0" w:type="auto"/>
        <w:jc w:val="center"/>
        <w:tblBorders>
          <w:top w:val="single" w:color="D3DCE6" w:sz="4" w:space="0"/>
          <w:left w:val="none" w:color="auto" w:sz="0" w:space="0"/>
          <w:bottom w:val="single" w:color="D3DCE6" w:sz="4" w:space="0"/>
          <w:right w:val="none" w:color="auto" w:sz="0" w:space="0"/>
          <w:insideH w:val="single" w:color="D3DCE6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4183"/>
        <w:gridCol w:w="2556"/>
        <w:gridCol w:w="2556"/>
      </w:tblGrid>
      <w:tr w14:paraId="2DF3C9F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</w:tblPrEx>
        <w:trPr>
          <w:jc w:val="center"/>
        </w:trPr>
        <w:tc>
          <w:tcPr>
            <w:tcW w:w="929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C47E181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w="4183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EF51317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Hạng Mục Dịch Vụ Tổng Quát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BB39608"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Đơn Vị Tính</w:t>
            </w:r>
          </w:p>
        </w:tc>
        <w:tc>
          <w:tcPr>
            <w:tcW w:w="2556" w:type="dxa"/>
            <w:shd w:val="clear" w:color="auto" w:fill="0033A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F6F201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Chi Phí (VNĐ)</w:t>
            </w:r>
          </w:p>
        </w:tc>
      </w:tr>
      <w:tr w14:paraId="529AC835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8606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3020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Khám và tư vấn chuyên sâu cùng bác sĩ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2642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lần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4512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Miễn phí</w:t>
            </w:r>
          </w:p>
        </w:tc>
      </w:tr>
      <w:tr w14:paraId="309F003F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8B28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ED9D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X-quang quanh chóp kỹ thuật số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7891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0022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Miễn phí</w:t>
            </w:r>
          </w:p>
        </w:tc>
      </w:tr>
      <w:tr w14:paraId="229F99D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CC18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A48B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Đánh bóng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2B41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6B70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100.000 đ</w:t>
            </w:r>
          </w:p>
        </w:tc>
      </w:tr>
      <w:tr w14:paraId="60ABD10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EF74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4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7AC45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Cạo vôi và đánh bóng mức độ 1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752C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3AF3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300.000 đ</w:t>
            </w:r>
          </w:p>
        </w:tc>
      </w:tr>
      <w:tr w14:paraId="7B0A9574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DD62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5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47FA9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Cạo vôi và đánh bóng mức độ 2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8EDB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F477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400.000 đ</w:t>
            </w:r>
          </w:p>
        </w:tc>
      </w:tr>
      <w:tr w14:paraId="7EF0AAB3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7CD0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6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86C7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Cạo vôi và đánh bóng mức độ 3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3B9A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F973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500.000 đ</w:t>
            </w:r>
          </w:p>
        </w:tc>
      </w:tr>
      <w:tr w14:paraId="46290616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DB1F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7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BBD9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viêm nha chu mức độ 1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7157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44C8F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3.000.000 đ</w:t>
            </w:r>
          </w:p>
        </w:tc>
      </w:tr>
      <w:tr w14:paraId="245EF1E4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28EF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8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6FE0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viêm nha chu mức độ 2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1FBB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92B4F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4.000.000 đ</w:t>
            </w:r>
          </w:p>
        </w:tc>
      </w:tr>
      <w:tr w14:paraId="5ADA1F1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C2E6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9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40839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viêm nha chu mức độ 3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1DF2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AC07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5.000.000 đ</w:t>
            </w:r>
          </w:p>
        </w:tc>
      </w:tr>
      <w:tr w14:paraId="1E5393A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B05F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10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A2A0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Xử lý lợi trùm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EF81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A9BD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700.000 đ</w:t>
            </w:r>
          </w:p>
        </w:tc>
      </w:tr>
      <w:tr w14:paraId="2CA89147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3AAC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11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1986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răng sữa trẻ em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8577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65A3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100.000 đ</w:t>
            </w:r>
          </w:p>
        </w:tc>
      </w:tr>
      <w:tr w14:paraId="3034D5FB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AC3E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12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3864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chân răng hoặc răng 1 chân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C8CD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D1891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500.000 đ</w:t>
            </w:r>
          </w:p>
        </w:tc>
      </w:tr>
      <w:tr w14:paraId="25D802F5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5A95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13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D538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chân răng hoặc răng nhiều chân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7E87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43A3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700.000 đ</w:t>
            </w:r>
          </w:p>
        </w:tc>
      </w:tr>
      <w:tr w14:paraId="08A61C4E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D11C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14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5319E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răng hàm nhỏ hoặc lớn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1B4D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697F7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1.000.000 đ</w:t>
            </w:r>
          </w:p>
        </w:tc>
      </w:tr>
      <w:tr w14:paraId="70A5A587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2AB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15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39971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răng khôn mọc thẳng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1456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D7AFE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1.500.000 đ</w:t>
            </w:r>
          </w:p>
        </w:tc>
      </w:tr>
      <w:tr w14:paraId="04B6E62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60F17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16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BF7D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răng khôn mọc lệch mức độ 1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B4DD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70BC1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2.000.000 đ</w:t>
            </w:r>
          </w:p>
        </w:tc>
      </w:tr>
      <w:tr w14:paraId="1055FF8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B0C5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17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EF15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răng khôn mọc lệch mức độ 2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69CA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B432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3.000.000 đ</w:t>
            </w:r>
          </w:p>
        </w:tc>
      </w:tr>
      <w:tr w14:paraId="29953EE3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9179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18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7F99C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Nhổ răng khôn mọc ngầm mức độ 3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AF72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4A0F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5.000.000 đ</w:t>
            </w:r>
          </w:p>
        </w:tc>
      </w:tr>
      <w:tr w14:paraId="526EA739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D524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19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06C10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Chốt tủy kim loại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B561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93BF0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500.000 đ</w:t>
            </w:r>
          </w:p>
        </w:tc>
      </w:tr>
      <w:tr w14:paraId="0FDFE3AF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F17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20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3988D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Chốt không kim loại mức độ 1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30A2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560A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2.000.000 đ</w:t>
            </w:r>
          </w:p>
        </w:tc>
      </w:tr>
      <w:tr w14:paraId="4739C4E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C441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21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F669A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Chốt không kim loại mức độ 2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0075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EB0D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3.000.000 đ</w:t>
            </w:r>
          </w:p>
        </w:tc>
      </w:tr>
      <w:tr w14:paraId="0DDAA0A5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0159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22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25CE2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tủy răng một chân (răng cửa / nanh)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38F6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2529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600.000 đ</w:t>
            </w:r>
          </w:p>
        </w:tc>
      </w:tr>
      <w:tr w14:paraId="2B37588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DFA0F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23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1430A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tủy răng hai chân (răng hàm nhỏ)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D224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00913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800.000 đ</w:t>
            </w:r>
          </w:p>
        </w:tc>
      </w:tr>
      <w:tr w14:paraId="5B90D8B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DCCB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24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253F8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tủy răng nhiều chân (răng hàm lớn)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AFD6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5444C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1.500.000 đ</w:t>
            </w:r>
          </w:p>
        </w:tc>
      </w:tr>
      <w:tr w14:paraId="326EDF2E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F1A3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25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C1B0A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tủy lại mức độ 1 (nội nha lại)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B1DF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DAF16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1.500.000 đ</w:t>
            </w:r>
          </w:p>
        </w:tc>
      </w:tr>
      <w:tr w14:paraId="231EEEDA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D40B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26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17D13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Điều trị tủy lại mức độ 2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1D50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FC02A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2.000.000 đ</w:t>
            </w:r>
          </w:p>
        </w:tc>
      </w:tr>
      <w:tr w14:paraId="03D8183E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5556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27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1DBF5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Phẫu thuật cắt chóp và trám ngược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72B3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85F9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2.000.000 đ</w:t>
            </w:r>
          </w:p>
        </w:tc>
      </w:tr>
      <w:tr w14:paraId="78BB4723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8298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28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793A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Trám GIC / Fuji Nhật Bản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54A6B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0451A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250.000 đ</w:t>
            </w:r>
          </w:p>
        </w:tc>
      </w:tr>
      <w:tr w14:paraId="48AA72D9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ACAC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29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4D6F6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Trám cổ răng chống ê buốt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4872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D7019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400.000 đ</w:t>
            </w:r>
          </w:p>
        </w:tc>
      </w:tr>
      <w:tr w14:paraId="01D7B42E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F53C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30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59904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Trám Composite thẩm mỹ 3M ESPE (Mỹ)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D180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D2FC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400.000 đ</w:t>
            </w:r>
          </w:p>
        </w:tc>
      </w:tr>
      <w:tr w14:paraId="42A200C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85912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31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ED07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Trám răng thẩm mỹ góc cạnh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E83B4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08FD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500.000 đ</w:t>
            </w:r>
          </w:p>
        </w:tc>
      </w:tr>
      <w:tr w14:paraId="7BB9E4F4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68E9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32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543B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Trám tạm Eugenate khử khuẩn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8065A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58C88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700.000 đ</w:t>
            </w:r>
          </w:p>
        </w:tc>
      </w:tr>
      <w:tr w14:paraId="6A89A54D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6978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33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58BAC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Inlay – Onlay sứ chịu lực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A258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721C4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5.000.000 đ</w:t>
            </w:r>
          </w:p>
        </w:tc>
      </w:tr>
      <w:tr w14:paraId="4B1E3CE0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DD36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34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A30DC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Chụp bảo vệ răng sữa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1D95C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răng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03451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1.000.000 đ</w:t>
            </w:r>
          </w:p>
        </w:tc>
      </w:tr>
      <w:tr w14:paraId="0902F0A2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00D1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35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DDF3F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Tẩy trắng tại nhà (kèm 2 ống thuốc)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E3170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8616B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1.500.000 đ</w:t>
            </w:r>
          </w:p>
        </w:tc>
      </w:tr>
      <w:tr w14:paraId="30337585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BDBF3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36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9602C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Tẩy trắng tại phòng khám Laser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AB025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D398E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2.500.000 đ</w:t>
            </w:r>
          </w:p>
        </w:tc>
      </w:tr>
      <w:tr w14:paraId="05ED0294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59E1E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37</w:t>
            </w:r>
          </w:p>
        </w:tc>
        <w:tc>
          <w:tcPr>
            <w:tcW w:w="41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86D00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Tẩy trắng kết hợp tại nhà và phòng khám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F7CC6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1 ca</w:t>
            </w:r>
          </w:p>
        </w:tc>
        <w:tc>
          <w:tcPr>
            <w:tcW w:w="25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5C2B2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3.500.000 đ</w:t>
            </w:r>
          </w:p>
        </w:tc>
      </w:tr>
      <w:tr w14:paraId="57AE2231">
        <w:tblPrEx>
          <w:tblBorders>
            <w:top w:val="single" w:color="D3DCE6" w:sz="4" w:space="0"/>
            <w:left w:val="none" w:color="auto" w:sz="0" w:space="0"/>
            <w:bottom w:val="single" w:color="D3DCE6" w:sz="4" w:space="0"/>
            <w:right w:val="none" w:color="auto" w:sz="0" w:space="0"/>
            <w:insideH w:val="single" w:color="D3DCE6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2920D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38</w:t>
            </w:r>
          </w:p>
        </w:tc>
        <w:tc>
          <w:tcPr>
            <w:tcW w:w="4183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5F86D"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E293B"/>
                <w:sz w:val="19"/>
              </w:rPr>
              <w:t>Làm máng tẩy trắng (không kèm thuốc)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FA631"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2 hàm</w:t>
            </w:r>
          </w:p>
        </w:tc>
        <w:tc>
          <w:tcPr>
            <w:tcW w:w="255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BA6D5"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0033A3"/>
                <w:sz w:val="19"/>
              </w:rPr>
              <w:t>1.000.000 đ</w:t>
            </w:r>
          </w:p>
        </w:tc>
      </w:tr>
    </w:tbl>
    <w:p w14:paraId="1CAA8A6F">
      <w:pPr>
        <w:spacing w:before="400" w:after="120"/>
      </w:pPr>
      <w:r>
        <w:rPr>
          <w:rFonts w:ascii="Calibri" w:hAnsi="Calibri"/>
          <w:i/>
          <w:color w:val="64748B"/>
          <w:sz w:val="18"/>
        </w:rPr>
        <w:t>* Lưu ý:</w:t>
      </w:r>
      <w:r>
        <w:rPr>
          <w:rFonts w:ascii="Calibri" w:hAnsi="Calibri"/>
          <w:i/>
          <w:color w:val="64748B"/>
          <w:sz w:val="18"/>
        </w:rPr>
        <w:br w:type="textWrapping"/>
      </w:r>
      <w:r>
        <w:rPr>
          <w:rFonts w:ascii="Calibri" w:hAnsi="Calibri"/>
          <w:i/>
          <w:color w:val="64748B"/>
          <w:sz w:val="18"/>
        </w:rPr>
        <w:t>- Giá trên đã bao gồm chi phí thăm khám, tư vấn và chụp phim chẩn đoán tại phòng khám.</w:t>
      </w:r>
      <w:r>
        <w:rPr>
          <w:rFonts w:ascii="Calibri" w:hAnsi="Calibri"/>
          <w:i/>
          <w:color w:val="64748B"/>
          <w:sz w:val="18"/>
        </w:rPr>
        <w:br w:type="textWrapping"/>
      </w:r>
      <w:r>
        <w:rPr>
          <w:rFonts w:ascii="Calibri" w:hAnsi="Calibri"/>
          <w:i/>
          <w:color w:val="64748B"/>
          <w:sz w:val="18"/>
        </w:rPr>
        <w:t>- Chi phí có thể được áp dụng các chương trình ưu đãi định kỳ theo tháng của Nha Khoa Flora.</w:t>
      </w:r>
      <w:r>
        <w:rPr>
          <w:rFonts w:ascii="Calibri" w:hAnsi="Calibri"/>
          <w:i/>
          <w:color w:val="64748B"/>
          <w:sz w:val="18"/>
        </w:rPr>
        <w:br w:type="textWrapping"/>
      </w:r>
      <w:r>
        <w:rPr>
          <w:rFonts w:ascii="Calibri" w:hAnsi="Calibri"/>
          <w:i/>
          <w:color w:val="64748B"/>
          <w:sz w:val="18"/>
        </w:rPr>
        <w:t>- Hỗ trợ chính sách trả góp 0% lãi suất qua thẻ tín dụng hoặc các đối tác tài chính liên kết.</w:t>
      </w:r>
    </w:p>
    <w:sectPr>
      <w:footerReference r:id="rId5" w:type="default"/>
      <w:pgSz w:w="12240" w:h="15840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BC56C">
    <w:pPr>
      <w:pStyle w:val="18"/>
      <w:jc w:val="right"/>
    </w:pPr>
    <w:r>
      <w:rPr>
        <w:rFonts w:ascii="Calibri" w:hAnsi="Calibri"/>
        <w:color w:val="94A3B8"/>
        <w:sz w:val="17"/>
      </w:rPr>
      <w:t>Nha Khoa Flora  |  Bảng giá dịch vụ chính thức  |  Hotline: 028 7305 8999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2F2A9F"/>
    <w:rsid w:val="56B802D4"/>
    <w:rsid w:val="5D27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1455</Words>
  <Characters>5160</Characters>
  <Lines>0</Lines>
  <Paragraphs>0</Paragraphs>
  <TotalTime>0</TotalTime>
  <ScaleCrop>false</ScaleCrop>
  <LinksUpToDate>false</LinksUpToDate>
  <CharactersWithSpaces>6189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Turnio Dev</cp:lastModifiedBy>
  <dcterms:modified xsi:type="dcterms:W3CDTF">2026-09-12T03:16:12Z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eyJoZGlkIjoiMzE1ZTNmYWE3MjIyYjE0ZjA4NWM3Nzk3NDJkZmVhM2IiLCJ1c2VySWQiOiIxMzc0NDA1NDYzNDIyIn0=</vt:lpwstr>
  </property>
  <property fmtid="{D5CDD505-2E9C-101B-9397-08002B2CF9AE}" pid="3" name="KSOProductBuildVer">
    <vt:lpwstr>1033-12.1.0.28485</vt:lpwstr>
  </property>
  <property fmtid="{D5CDD505-2E9C-101B-9397-08002B2CF9AE}" pid="4" name="ICV">
    <vt:lpwstr>82F26B96AD4C49828A9CC41110310D47_12</vt:lpwstr>
  </property>
</Properties>
</file>